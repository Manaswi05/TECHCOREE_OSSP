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3D946" w14:textId="77777777" w:rsidR="00D353BD" w:rsidRDefault="00000000">
      <w:pPr>
        <w:jc w:val="center"/>
        <w:rPr>
          <w:rFonts w:ascii="Times New Roman" w:hAnsi="Times New Roman" w:cs="Times New Roman"/>
          <w:b/>
          <w:sz w:val="32"/>
        </w:rPr>
      </w:pPr>
      <w:r>
        <w:rPr>
          <w:rFonts w:ascii="Times New Roman" w:hAnsi="Times New Roman" w:cs="Times New Roman"/>
          <w:noProof/>
          <w:sz w:val="20"/>
        </w:rPr>
        <w:drawing>
          <wp:inline distT="0" distB="0" distL="0" distR="0" wp14:anchorId="5CB46D8A" wp14:editId="10DB33A2">
            <wp:extent cx="6400800" cy="638810"/>
            <wp:effectExtent l="0" t="0" r="0" b="889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8" cstate="print"/>
                    <a:stretch>
                      <a:fillRect/>
                    </a:stretch>
                  </pic:blipFill>
                  <pic:spPr>
                    <a:xfrm>
                      <a:off x="0" y="0"/>
                      <a:ext cx="6400800" cy="639154"/>
                    </a:xfrm>
                    <a:prstGeom prst="rect">
                      <a:avLst/>
                    </a:prstGeom>
                  </pic:spPr>
                </pic:pic>
              </a:graphicData>
            </a:graphic>
          </wp:inline>
        </w:drawing>
      </w:r>
    </w:p>
    <w:p w14:paraId="1EC30B61" w14:textId="77777777" w:rsidR="00D353BD" w:rsidRDefault="00000000">
      <w:pPr>
        <w:jc w:val="cente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3B983D83" w14:textId="77777777" w:rsidR="00D353BD" w:rsidRDefault="00000000">
      <w:pPr>
        <w:jc w:val="center"/>
        <w:rPr>
          <w:rFonts w:ascii="Times New Roman" w:hAnsi="Times New Roman" w:cs="Times New Roman"/>
        </w:rPr>
      </w:pPr>
      <w:r>
        <w:rPr>
          <w:rFonts w:ascii="Times New Roman" w:hAnsi="Times New Roman" w:cs="Times New Roman"/>
          <w:b/>
          <w:sz w:val="24"/>
        </w:rPr>
        <w:t>2026–27, Term-I</w:t>
      </w:r>
    </w:p>
    <w:p w14:paraId="5A7CAA0C" w14:textId="77777777" w:rsidR="00D353BD" w:rsidRDefault="00000000">
      <w:pPr>
        <w:jc w:val="center"/>
        <w:rPr>
          <w:rFonts w:ascii="Times New Roman" w:hAnsi="Times New Roman" w:cs="Times New Roman"/>
        </w:rPr>
      </w:pPr>
      <w:r>
        <w:rPr>
          <w:rFonts w:ascii="Times New Roman" w:hAnsi="Times New Roman" w:cs="Times New Roman"/>
          <w:b/>
          <w:sz w:val="28"/>
        </w:rPr>
        <w:t>Project Problem Statement Submission Form</w:t>
      </w:r>
    </w:p>
    <w:p w14:paraId="7B9477EE" w14:textId="77777777" w:rsidR="00D353BD" w:rsidRDefault="00000000">
      <w:pPr>
        <w:rPr>
          <w:rFonts w:ascii="Times New Roman" w:hAnsi="Times New Roman" w:cs="Times New Roman"/>
        </w:rPr>
      </w:pPr>
      <w:r>
        <w:rPr>
          <w:rFonts w:ascii="Times New Roman" w:hAnsi="Times New Roman" w:cs="Times New Roman"/>
          <w:b/>
          <w:sz w:val="24"/>
        </w:rPr>
        <w:t>Section / Team Details</w:t>
      </w:r>
    </w:p>
    <w:p w14:paraId="09C9E30B" w14:textId="6BECC9F0" w:rsidR="00D353BD" w:rsidRDefault="00000000">
      <w:pPr>
        <w:rPr>
          <w:rFonts w:ascii="Times New Roman" w:hAnsi="Times New Roman" w:cs="Times New Roman"/>
        </w:rPr>
      </w:pPr>
      <w:r>
        <w:rPr>
          <w:rFonts w:ascii="Times New Roman" w:hAnsi="Times New Roman" w:cs="Times New Roman"/>
          <w:b/>
        </w:rPr>
        <w:t>Section No.:</w:t>
      </w:r>
      <w:r w:rsidR="00377B58">
        <w:rPr>
          <w:rFonts w:ascii="Times New Roman" w:hAnsi="Times New Roman" w:cs="Times New Roman"/>
        </w:rPr>
        <w:t xml:space="preserve"> </w:t>
      </w:r>
      <w:r>
        <w:rPr>
          <w:rFonts w:ascii="Times New Roman" w:hAnsi="Times New Roman" w:cs="Times New Roman"/>
          <w:lang w:val="en-IN"/>
        </w:rPr>
        <w:t>1</w:t>
      </w:r>
    </w:p>
    <w:p w14:paraId="2117E0F5" w14:textId="2022D745" w:rsidR="00D353BD" w:rsidRDefault="00000000">
      <w:pPr>
        <w:rPr>
          <w:rFonts w:ascii="Times New Roman" w:hAnsi="Times New Roman" w:cs="Times New Roman"/>
        </w:rPr>
      </w:pPr>
      <w:r>
        <w:rPr>
          <w:rFonts w:ascii="Times New Roman" w:hAnsi="Times New Roman" w:cs="Times New Roman"/>
          <w:b/>
        </w:rPr>
        <w:t>Team No.:</w:t>
      </w:r>
      <w:r w:rsidR="00377B58">
        <w:rPr>
          <w:rFonts w:ascii="Times New Roman" w:hAnsi="Times New Roman" w:cs="Times New Roman"/>
        </w:rPr>
        <w:t xml:space="preserve"> </w:t>
      </w:r>
      <w:r>
        <w:rPr>
          <w:rFonts w:ascii="Times New Roman" w:hAnsi="Times New Roman" w:cs="Times New Roman"/>
          <w:lang w:val="en-IN"/>
        </w:rPr>
        <w:t>1</w:t>
      </w:r>
      <w:r w:rsidR="00377B58">
        <w:rPr>
          <w:rFonts w:ascii="Times New Roman" w:hAnsi="Times New Roman" w:cs="Times New Roman"/>
          <w:lang w:val="en-IN"/>
        </w:rPr>
        <w:t>4</w:t>
      </w:r>
    </w:p>
    <w:p w14:paraId="2C1DE72E" w14:textId="77777777" w:rsidR="00D353BD" w:rsidRDefault="00000000">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_______________________________________________________</w:t>
      </w:r>
    </w:p>
    <w:p w14:paraId="123A90D4" w14:textId="77777777" w:rsidR="00D353BD" w:rsidRDefault="00000000">
      <w:pPr>
        <w:rPr>
          <w:rFonts w:ascii="Times New Roman" w:hAnsi="Times New Roman" w:cs="Times New Roman"/>
        </w:rPr>
      </w:pPr>
      <w:r>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57"/>
        <w:gridCol w:w="3357"/>
        <w:gridCol w:w="3356"/>
      </w:tblGrid>
      <w:tr w:rsidR="00D353BD" w14:paraId="413DB5EA" w14:textId="77777777">
        <w:trPr>
          <w:jc w:val="center"/>
        </w:trPr>
        <w:tc>
          <w:tcPr>
            <w:tcW w:w="3360" w:type="dxa"/>
          </w:tcPr>
          <w:p w14:paraId="6BD2C292" w14:textId="77777777" w:rsidR="00D353BD"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0F7F45AA" w14:textId="77777777" w:rsidR="00D353BD"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20A05085" w14:textId="77777777" w:rsidR="00D353BD" w:rsidRDefault="00000000">
            <w:pPr>
              <w:spacing w:after="0" w:line="240" w:lineRule="auto"/>
              <w:rPr>
                <w:rFonts w:ascii="Times New Roman" w:hAnsi="Times New Roman" w:cs="Times New Roman"/>
              </w:rPr>
            </w:pPr>
            <w:r>
              <w:rPr>
                <w:rFonts w:ascii="Times New Roman" w:hAnsi="Times New Roman" w:cs="Times New Roman"/>
              </w:rPr>
              <w:t>Signature</w:t>
            </w:r>
          </w:p>
        </w:tc>
      </w:tr>
      <w:tr w:rsidR="00D353BD" w14:paraId="49A967B9" w14:textId="77777777">
        <w:trPr>
          <w:jc w:val="center"/>
        </w:trPr>
        <w:tc>
          <w:tcPr>
            <w:tcW w:w="3360" w:type="dxa"/>
          </w:tcPr>
          <w:p w14:paraId="7778A34D"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2520030272</w:t>
            </w:r>
          </w:p>
        </w:tc>
        <w:tc>
          <w:tcPr>
            <w:tcW w:w="3360" w:type="dxa"/>
          </w:tcPr>
          <w:p w14:paraId="6A1DC43F" w14:textId="77777777" w:rsidR="00D353BD" w:rsidRDefault="00000000">
            <w:pPr>
              <w:spacing w:after="0" w:line="240" w:lineRule="auto"/>
              <w:rPr>
                <w:rFonts w:ascii="Times New Roman" w:hAnsi="Times New Roman" w:cs="Times New Roman"/>
              </w:rPr>
            </w:pPr>
            <w:proofErr w:type="spellStart"/>
            <w:r>
              <w:rPr>
                <w:rFonts w:ascii="Times New Roman" w:hAnsi="Times New Roman" w:cs="Times New Roman"/>
                <w:lang w:val="en-IN"/>
              </w:rPr>
              <w:t>Upputuri</w:t>
            </w:r>
            <w:proofErr w:type="spellEnd"/>
            <w:r>
              <w:rPr>
                <w:rFonts w:ascii="Times New Roman" w:hAnsi="Times New Roman" w:cs="Times New Roman"/>
                <w:lang w:val="en-IN"/>
              </w:rPr>
              <w:t xml:space="preserve"> SriLakshmi</w:t>
            </w:r>
          </w:p>
        </w:tc>
        <w:tc>
          <w:tcPr>
            <w:tcW w:w="3360" w:type="dxa"/>
          </w:tcPr>
          <w:p w14:paraId="12FE87B8" w14:textId="77777777" w:rsidR="00D353BD" w:rsidRDefault="00D353BD">
            <w:pPr>
              <w:spacing w:after="0" w:line="240" w:lineRule="auto"/>
              <w:rPr>
                <w:rFonts w:ascii="Times New Roman" w:hAnsi="Times New Roman" w:cs="Times New Roman"/>
              </w:rPr>
            </w:pPr>
          </w:p>
        </w:tc>
      </w:tr>
      <w:tr w:rsidR="00D353BD" w14:paraId="246352FA" w14:textId="77777777">
        <w:trPr>
          <w:jc w:val="center"/>
        </w:trPr>
        <w:tc>
          <w:tcPr>
            <w:tcW w:w="3360" w:type="dxa"/>
          </w:tcPr>
          <w:p w14:paraId="02FD01CC"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2520030517</w:t>
            </w:r>
          </w:p>
        </w:tc>
        <w:tc>
          <w:tcPr>
            <w:tcW w:w="3360" w:type="dxa"/>
          </w:tcPr>
          <w:p w14:paraId="3F3A9D91" w14:textId="77777777" w:rsidR="00D353BD" w:rsidRDefault="00000000">
            <w:pPr>
              <w:spacing w:after="0" w:line="240" w:lineRule="auto"/>
              <w:rPr>
                <w:rFonts w:ascii="Times New Roman" w:hAnsi="Times New Roman" w:cs="Times New Roman"/>
              </w:rPr>
            </w:pPr>
            <w:proofErr w:type="spellStart"/>
            <w:r>
              <w:rPr>
                <w:rFonts w:ascii="Times New Roman" w:hAnsi="Times New Roman" w:cs="Times New Roman"/>
                <w:lang w:val="en-IN"/>
              </w:rPr>
              <w:t>Puritipati</w:t>
            </w:r>
            <w:proofErr w:type="spellEnd"/>
            <w:r>
              <w:rPr>
                <w:rFonts w:ascii="Times New Roman" w:hAnsi="Times New Roman" w:cs="Times New Roman"/>
                <w:lang w:val="en-IN"/>
              </w:rPr>
              <w:t xml:space="preserve"> Nithya Sai</w:t>
            </w:r>
          </w:p>
        </w:tc>
        <w:tc>
          <w:tcPr>
            <w:tcW w:w="3360" w:type="dxa"/>
          </w:tcPr>
          <w:p w14:paraId="46BB8ED5" w14:textId="77777777" w:rsidR="00D353BD" w:rsidRDefault="00D353BD">
            <w:pPr>
              <w:spacing w:after="0" w:line="240" w:lineRule="auto"/>
              <w:rPr>
                <w:rFonts w:ascii="Times New Roman" w:hAnsi="Times New Roman" w:cs="Times New Roman"/>
              </w:rPr>
            </w:pPr>
          </w:p>
        </w:tc>
      </w:tr>
      <w:tr w:rsidR="00D353BD" w14:paraId="3908C4D4" w14:textId="77777777">
        <w:trPr>
          <w:jc w:val="center"/>
        </w:trPr>
        <w:tc>
          <w:tcPr>
            <w:tcW w:w="3360" w:type="dxa"/>
          </w:tcPr>
          <w:p w14:paraId="1173133F"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2520030411</w:t>
            </w:r>
          </w:p>
        </w:tc>
        <w:tc>
          <w:tcPr>
            <w:tcW w:w="3360" w:type="dxa"/>
          </w:tcPr>
          <w:p w14:paraId="06B603E0" w14:textId="77777777" w:rsidR="00D353BD" w:rsidRDefault="00000000">
            <w:pPr>
              <w:spacing w:after="0" w:line="240" w:lineRule="auto"/>
              <w:rPr>
                <w:rFonts w:ascii="Times New Roman" w:hAnsi="Times New Roman" w:cs="Times New Roman"/>
              </w:rPr>
            </w:pPr>
            <w:r>
              <w:rPr>
                <w:rFonts w:ascii="Times New Roman" w:hAnsi="Times New Roman" w:cs="Times New Roman"/>
                <w:lang w:val="en-IN"/>
              </w:rPr>
              <w:t>Manaswi Chilukuri</w:t>
            </w:r>
          </w:p>
        </w:tc>
        <w:tc>
          <w:tcPr>
            <w:tcW w:w="3360" w:type="dxa"/>
          </w:tcPr>
          <w:p w14:paraId="0FBF4D65" w14:textId="77777777" w:rsidR="00D353BD" w:rsidRDefault="00D353BD">
            <w:pPr>
              <w:spacing w:after="0" w:line="240" w:lineRule="auto"/>
              <w:rPr>
                <w:rFonts w:ascii="Times New Roman" w:hAnsi="Times New Roman" w:cs="Times New Roman"/>
              </w:rPr>
            </w:pPr>
          </w:p>
        </w:tc>
      </w:tr>
      <w:tr w:rsidR="00D353BD" w14:paraId="2C0BA4E2" w14:textId="77777777">
        <w:trPr>
          <w:jc w:val="center"/>
        </w:trPr>
        <w:tc>
          <w:tcPr>
            <w:tcW w:w="3360" w:type="dxa"/>
          </w:tcPr>
          <w:p w14:paraId="2073C824" w14:textId="77777777" w:rsidR="00D353BD" w:rsidRDefault="00D353BD">
            <w:pPr>
              <w:spacing w:after="0" w:line="240" w:lineRule="auto"/>
              <w:rPr>
                <w:rFonts w:ascii="Times New Roman" w:hAnsi="Times New Roman" w:cs="Times New Roman"/>
              </w:rPr>
            </w:pPr>
          </w:p>
        </w:tc>
        <w:tc>
          <w:tcPr>
            <w:tcW w:w="3360" w:type="dxa"/>
          </w:tcPr>
          <w:p w14:paraId="14D1DFBA" w14:textId="77777777" w:rsidR="00D353BD" w:rsidRDefault="00D353BD">
            <w:pPr>
              <w:spacing w:after="0" w:line="240" w:lineRule="auto"/>
              <w:rPr>
                <w:rFonts w:ascii="Times New Roman" w:hAnsi="Times New Roman" w:cs="Times New Roman"/>
              </w:rPr>
            </w:pPr>
          </w:p>
        </w:tc>
        <w:tc>
          <w:tcPr>
            <w:tcW w:w="3360" w:type="dxa"/>
          </w:tcPr>
          <w:p w14:paraId="5280A375" w14:textId="77777777" w:rsidR="00D353BD" w:rsidRDefault="00D353BD">
            <w:pPr>
              <w:spacing w:after="0" w:line="240" w:lineRule="auto"/>
              <w:rPr>
                <w:rFonts w:ascii="Times New Roman" w:hAnsi="Times New Roman" w:cs="Times New Roman"/>
              </w:rPr>
            </w:pPr>
          </w:p>
        </w:tc>
      </w:tr>
      <w:tr w:rsidR="00D353BD" w14:paraId="54407684" w14:textId="77777777">
        <w:trPr>
          <w:jc w:val="center"/>
        </w:trPr>
        <w:tc>
          <w:tcPr>
            <w:tcW w:w="3360" w:type="dxa"/>
          </w:tcPr>
          <w:p w14:paraId="55C142B9" w14:textId="77777777" w:rsidR="00D353BD" w:rsidRDefault="00D353BD">
            <w:pPr>
              <w:spacing w:after="0" w:line="240" w:lineRule="auto"/>
              <w:rPr>
                <w:rFonts w:ascii="Times New Roman" w:hAnsi="Times New Roman" w:cs="Times New Roman"/>
              </w:rPr>
            </w:pPr>
          </w:p>
        </w:tc>
        <w:tc>
          <w:tcPr>
            <w:tcW w:w="3360" w:type="dxa"/>
          </w:tcPr>
          <w:p w14:paraId="72299E21" w14:textId="77777777" w:rsidR="00D353BD" w:rsidRDefault="00D353BD">
            <w:pPr>
              <w:spacing w:after="0" w:line="240" w:lineRule="auto"/>
              <w:rPr>
                <w:rFonts w:ascii="Times New Roman" w:hAnsi="Times New Roman" w:cs="Times New Roman"/>
              </w:rPr>
            </w:pPr>
          </w:p>
        </w:tc>
        <w:tc>
          <w:tcPr>
            <w:tcW w:w="3360" w:type="dxa"/>
          </w:tcPr>
          <w:p w14:paraId="41A4398C" w14:textId="77777777" w:rsidR="00D353BD" w:rsidRDefault="00D353BD">
            <w:pPr>
              <w:spacing w:after="0" w:line="240" w:lineRule="auto"/>
              <w:rPr>
                <w:rFonts w:ascii="Times New Roman" w:hAnsi="Times New Roman" w:cs="Times New Roman"/>
              </w:rPr>
            </w:pPr>
          </w:p>
        </w:tc>
      </w:tr>
    </w:tbl>
    <w:p w14:paraId="480F8ACE" w14:textId="77777777" w:rsidR="00D353BD" w:rsidRDefault="00000000">
      <w:pPr>
        <w:rPr>
          <w:rFonts w:ascii="Times New Roman" w:hAnsi="Times New Roman" w:cs="Times New Roman"/>
        </w:rPr>
      </w:pPr>
      <w:r>
        <w:rPr>
          <w:rFonts w:ascii="Times New Roman" w:hAnsi="Times New Roman" w:cs="Times New Roman"/>
          <w:b/>
          <w:sz w:val="24"/>
        </w:rPr>
        <w:t>1. Abstract</w:t>
      </w:r>
    </w:p>
    <w:p w14:paraId="174CED69" w14:textId="77777777" w:rsidR="00D353BD" w:rsidRDefault="00000000">
      <w:pPr>
        <w:rPr>
          <w:rFonts w:ascii="Times New Roman" w:hAnsi="Times New Roman" w:cs="Times New Roman"/>
        </w:rPr>
      </w:pPr>
      <w:r>
        <w:rPr>
          <w:rFonts w:ascii="Times New Roman" w:hAnsi="Times New Roman" w:cs="Times New Roman"/>
          <w:i/>
        </w:rPr>
        <w:t>(Summarize the project idea, problem background, relevant Operating Systems/System Programming concepts, proposed Linux-based solution, and expected outcome. The abstract should not exceed 250 words.)</w:t>
      </w:r>
    </w:p>
    <w:p w14:paraId="17746060" w14:textId="3EE36B33" w:rsidR="00D353BD" w:rsidRDefault="00000000" w:rsidP="00377B58">
      <w:pPr>
        <w:rPr>
          <w:rFonts w:ascii="Times New Roman" w:hAnsi="Times New Roman" w:cs="Times New Roman"/>
        </w:rPr>
      </w:pPr>
      <w:r>
        <w:rPr>
          <w:rFonts w:ascii="Times New Roman" w:eastAsia="SimSun" w:hAnsi="Times New Roman" w:cs="Times New Roman"/>
          <w:sz w:val="24"/>
          <w:szCs w:val="24"/>
        </w:rPr>
        <w:t>The Linux Signal-Based Process Communication and Control System is designed to demonstrate and implement inter-process communication and process management using signals in a Linux operating environment. Signals provide a lightweight mechanism for processes to communicate with one another and respond to specific events or commands. The proposed system focuses on creating, monitoring, controlling, and terminating processes through standard Linux signals such as SIGINT, SIGTERM, SIGSTOP, SIGCONT, and SIGKILL. A controller process can send appropriate signals to worker processes to perform actions such as starting, pausing, resuming, or terminating their execution. The system also handles signal events using signal handlers, allowing processes to respond safely and efficiently without continuous polling. This project provides practical understanding of Linux process states, signal handling, process synchronization, and inter-process communication. The implementation can serve as an educational model for understanding how operating systems manage processes and how signals can be used to build reliable process-control mechanisms in Linux.</w:t>
      </w:r>
    </w:p>
    <w:p w14:paraId="66A1FBBE" w14:textId="77777777" w:rsidR="00D353BD" w:rsidRDefault="00000000">
      <w:pPr>
        <w:rPr>
          <w:rFonts w:ascii="Times New Roman" w:hAnsi="Times New Roman" w:cs="Times New Roman"/>
        </w:rPr>
      </w:pPr>
      <w:r>
        <w:rPr>
          <w:rFonts w:ascii="Times New Roman" w:hAnsi="Times New Roman" w:cs="Times New Roman"/>
          <w:b/>
          <w:sz w:val="24"/>
        </w:rPr>
        <w:t>2. Problem Statement</w:t>
      </w:r>
    </w:p>
    <w:p w14:paraId="6F43A30E" w14:textId="77777777" w:rsidR="00D353BD" w:rsidRDefault="00000000">
      <w:pPr>
        <w:rPr>
          <w:rFonts w:ascii="Times New Roman" w:hAnsi="Times New Roman" w:cs="Times New Roman"/>
        </w:rPr>
      </w:pPr>
      <w:r>
        <w:rPr>
          <w:rFonts w:ascii="Times New Roman" w:hAnsi="Times New Roman" w:cs="Times New Roman"/>
          <w:i/>
        </w:rPr>
        <w:t>(Clearly describe the problem that the project intends to address and its relevance to Operating Systems and Systems Programming.)</w:t>
      </w:r>
    </w:p>
    <w:p w14:paraId="10D333AB" w14:textId="77777777" w:rsidR="00D353BD" w:rsidRDefault="00000000">
      <w:pPr>
        <w:pStyle w:val="NormalWeb"/>
        <w:spacing w:beforeAutospacing="1" w:after="0" w:afterAutospacing="1"/>
      </w:pPr>
      <w:r>
        <w:lastRenderedPageBreak/>
        <w:t>Managing and communicating between multiple processes in a Linux environment can be challenging without an efficient control mechanism. Traditional methods may require continuous monitoring, which can increase system overhead. Therefore, there is a need for a simple and effective system that allows one process to communicate with and control another process.</w:t>
      </w:r>
    </w:p>
    <w:p w14:paraId="1171EA09" w14:textId="77777777" w:rsidR="00D353BD" w:rsidRDefault="00D353BD">
      <w:pPr>
        <w:pStyle w:val="NormalWeb"/>
        <w:spacing w:beforeAutospacing="1" w:after="0" w:afterAutospacing="1"/>
      </w:pPr>
    </w:p>
    <w:p w14:paraId="5A2C169D" w14:textId="77777777" w:rsidR="00D353BD" w:rsidRDefault="00000000">
      <w:pPr>
        <w:pStyle w:val="NormalWeb"/>
        <w:spacing w:beforeAutospacing="1" w:after="0" w:afterAutospacing="1"/>
      </w:pPr>
      <w:r>
        <w:t>The Linux Signal-Based Process Communication and Control System aims to solve this problem by using Linux signals to manage processes. The system allows a controller process to send signals to worker processes for operations such as starting, pausing, resuming, and terminating their execution. This provides an efficient way to demonstrate and understand process communication, signal handling, and process control in Linux.</w:t>
      </w:r>
    </w:p>
    <w:p w14:paraId="1FB1925C" w14:textId="77777777" w:rsidR="00D353BD" w:rsidRDefault="00000000">
      <w:pPr>
        <w:rPr>
          <w:rFonts w:ascii="Times New Roman" w:hAnsi="Times New Roman" w:cs="Times New Roman"/>
        </w:rPr>
      </w:pPr>
      <w:r>
        <w:rPr>
          <w:rFonts w:ascii="Times New Roman" w:hAnsi="Times New Roman" w:cs="Times New Roman"/>
          <w:b/>
          <w:sz w:val="24"/>
        </w:rPr>
        <w:t>3. Objectives</w:t>
      </w:r>
    </w:p>
    <w:p w14:paraId="7A48A29E" w14:textId="77777777" w:rsidR="00D353BD" w:rsidRDefault="00000000">
      <w:pPr>
        <w:rPr>
          <w:rFonts w:ascii="Times New Roman" w:hAnsi="Times New Roman" w:cs="Times New Roman"/>
        </w:rPr>
      </w:pPr>
      <w:r>
        <w:rPr>
          <w:rFonts w:ascii="Times New Roman" w:hAnsi="Times New Roman" w:cs="Times New Roman"/>
          <w:i/>
        </w:rPr>
        <w:t>(List the specific objectives of the project.)</w:t>
      </w:r>
    </w:p>
    <w:p w14:paraId="4F938760" w14:textId="77777777" w:rsidR="00D353BD" w:rsidRDefault="00000000">
      <w:pPr>
        <w:numPr>
          <w:ilvl w:val="0"/>
          <w:numId w:val="7"/>
        </w:numPr>
        <w:rPr>
          <w:rFonts w:ascii="Times New Roman" w:hAnsi="Times New Roman" w:cs="Times New Roman"/>
        </w:rPr>
      </w:pPr>
      <w:r>
        <w:rPr>
          <w:rFonts w:ascii="Times New Roman" w:eastAsia="SimSun" w:hAnsi="Times New Roman" w:cs="Times New Roman"/>
          <w:sz w:val="24"/>
          <w:szCs w:val="24"/>
        </w:rPr>
        <w:t>To understand the concept of Linux processes and process management.</w:t>
      </w:r>
    </w:p>
    <w:p w14:paraId="69BD5101" w14:textId="77777777" w:rsidR="00D353BD" w:rsidRDefault="00000000">
      <w:pPr>
        <w:rPr>
          <w:rFonts w:ascii="Times New Roman" w:hAnsi="Times New Roman" w:cs="Times New Roman"/>
        </w:rPr>
      </w:pPr>
      <w:r>
        <w:rPr>
          <w:rFonts w:ascii="Times New Roman" w:hAnsi="Times New Roman" w:cs="Times New Roman"/>
        </w:rPr>
        <w:t xml:space="preserve">2. </w:t>
      </w:r>
      <w:r>
        <w:rPr>
          <w:rFonts w:ascii="Times New Roman" w:eastAsia="SimSun" w:hAnsi="Times New Roman" w:cs="Times New Roman"/>
          <w:sz w:val="24"/>
          <w:szCs w:val="24"/>
        </w:rPr>
        <w:t xml:space="preserve">To implement inter-process communication using Linux </w:t>
      </w:r>
      <w:proofErr w:type="gramStart"/>
      <w:r>
        <w:rPr>
          <w:rFonts w:ascii="Times New Roman" w:eastAsia="SimSun" w:hAnsi="Times New Roman" w:cs="Times New Roman"/>
          <w:sz w:val="24"/>
          <w:szCs w:val="24"/>
        </w:rPr>
        <w:t>signals.</w:t>
      </w:r>
      <w:r>
        <w:rPr>
          <w:rFonts w:ascii="Times New Roman" w:hAnsi="Times New Roman" w:cs="Times New Roman"/>
        </w:rPr>
        <w:t>_</w:t>
      </w:r>
      <w:proofErr w:type="gramEnd"/>
    </w:p>
    <w:p w14:paraId="1ED9791E" w14:textId="77777777" w:rsidR="00D353BD" w:rsidRDefault="00000000">
      <w:pPr>
        <w:rPr>
          <w:rFonts w:ascii="Times New Roman" w:hAnsi="Times New Roman" w:cs="Times New Roman"/>
        </w:rPr>
      </w:pPr>
      <w:r>
        <w:rPr>
          <w:rFonts w:ascii="Times New Roman" w:hAnsi="Times New Roman" w:cs="Times New Roman"/>
        </w:rPr>
        <w:t xml:space="preserve">3. </w:t>
      </w:r>
      <w:r>
        <w:rPr>
          <w:rFonts w:ascii="Times New Roman" w:eastAsia="SimSun" w:hAnsi="Times New Roman" w:cs="Times New Roman"/>
          <w:sz w:val="24"/>
          <w:szCs w:val="24"/>
        </w:rPr>
        <w:t>To control processes by starting, pausing, resuming, and terminating them using signals.</w:t>
      </w:r>
    </w:p>
    <w:p w14:paraId="18084101" w14:textId="77777777" w:rsidR="00D353BD" w:rsidRDefault="00000000">
      <w:pPr>
        <w:rPr>
          <w:rFonts w:ascii="Times New Roman" w:hAnsi="Times New Roman" w:cs="Times New Roman"/>
        </w:rPr>
      </w:pPr>
      <w:r>
        <w:rPr>
          <w:rFonts w:ascii="Times New Roman" w:hAnsi="Times New Roman" w:cs="Times New Roman"/>
        </w:rPr>
        <w:t xml:space="preserve">4. </w:t>
      </w:r>
      <w:r>
        <w:rPr>
          <w:rFonts w:ascii="Times New Roman" w:eastAsia="SimSun" w:hAnsi="Times New Roman" w:cs="Times New Roman"/>
          <w:sz w:val="24"/>
          <w:szCs w:val="24"/>
        </w:rPr>
        <w:t>To study and implement signal handling and process synchronization in a Linux environment.</w:t>
      </w:r>
    </w:p>
    <w:p w14:paraId="0FB27352" w14:textId="77777777" w:rsidR="00D353BD" w:rsidRDefault="00000000">
      <w:pPr>
        <w:rPr>
          <w:rFonts w:ascii="Times New Roman" w:hAnsi="Times New Roman" w:cs="Times New Roman"/>
        </w:rPr>
      </w:pPr>
      <w:r>
        <w:rPr>
          <w:rFonts w:ascii="Times New Roman" w:hAnsi="Times New Roman" w:cs="Times New Roman"/>
          <w:b/>
          <w:sz w:val="24"/>
        </w:rPr>
        <w:t>4. Proposed Methodology</w:t>
      </w:r>
    </w:p>
    <w:p w14:paraId="4BFECDDB" w14:textId="77777777" w:rsidR="00D353BD" w:rsidRDefault="00000000">
      <w:pPr>
        <w:rPr>
          <w:rFonts w:ascii="Times New Roman" w:hAnsi="Times New Roman" w:cs="Times New Roman"/>
        </w:rPr>
      </w:pPr>
      <w:r>
        <w:rPr>
          <w:rFonts w:ascii="Times New Roman" w:hAnsi="Times New Roman" w:cs="Times New Roman"/>
          <w:i/>
        </w:rPr>
        <w:t>(Briefly explain how the project will be designed and implemented in Linux. Describe the major functionality, approach, and flow of the proposed solution.)</w:t>
      </w:r>
    </w:p>
    <w:p w14:paraId="092C25D3" w14:textId="77777777" w:rsidR="00D353BD" w:rsidRDefault="00000000">
      <w:pPr>
        <w:rPr>
          <w:rFonts w:ascii="Times New Roman" w:hAnsi="Times New Roman" w:cs="Times New Roman"/>
        </w:rPr>
      </w:pPr>
      <w:r>
        <w:rPr>
          <w:rFonts w:ascii="Times New Roman" w:eastAsia="SimSun" w:hAnsi="Times New Roman" w:cs="Times New Roman"/>
          <w:sz w:val="24"/>
          <w:szCs w:val="24"/>
        </w:rPr>
        <w:t>The system uses Linux signals for communication and control between processes. A controller process creates and manages worker processes using their Process IDs (PIDs). It sends signals such as SIGSTOP, SIGCONT, SIGINT, and SIGTERM to pause, resume, or terminate processes. Signal handlers allow worker processes to respond to these signals appropriately. The system monitors process states and displays their status. This methodology demonstrates basic process creation, signal handling, inter-process communication, and process control in Linux</w:t>
      </w:r>
      <w:r>
        <w:rPr>
          <w:rFonts w:ascii="SimSun" w:eastAsia="SimSun" w:hAnsi="SimSun" w:cs="SimSun"/>
          <w:sz w:val="24"/>
          <w:szCs w:val="24"/>
        </w:rPr>
        <w:t>.</w:t>
      </w:r>
    </w:p>
    <w:p w14:paraId="7DB3CC44" w14:textId="77777777" w:rsidR="00D353BD" w:rsidRDefault="00000000">
      <w:pPr>
        <w:rPr>
          <w:rFonts w:ascii="Times New Roman" w:hAnsi="Times New Roman" w:cs="Times New Roman"/>
        </w:rPr>
      </w:pPr>
      <w:r>
        <w:rPr>
          <w:rFonts w:ascii="Times New Roman" w:hAnsi="Times New Roman" w:cs="Times New Roman"/>
          <w:b/>
          <w:sz w:val="24"/>
        </w:rPr>
        <w:t>5. Operating Systems Concepts / Linux APIs Used</w:t>
      </w:r>
    </w:p>
    <w:p w14:paraId="75B04AE1" w14:textId="77777777" w:rsidR="00D353BD" w:rsidRDefault="00000000">
      <w:pPr>
        <w:rPr>
          <w:rFonts w:ascii="Times New Roman" w:hAnsi="Times New Roman" w:cs="Times New Roman"/>
        </w:rPr>
      </w:pPr>
      <w:r>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35"/>
        <w:gridCol w:w="5035"/>
      </w:tblGrid>
      <w:tr w:rsidR="00D353BD" w14:paraId="48E26687" w14:textId="77777777">
        <w:trPr>
          <w:jc w:val="center"/>
        </w:trPr>
        <w:tc>
          <w:tcPr>
            <w:tcW w:w="5040" w:type="dxa"/>
          </w:tcPr>
          <w:p w14:paraId="07359573" w14:textId="77777777" w:rsidR="00D353BD" w:rsidRDefault="00000000">
            <w:pPr>
              <w:spacing w:after="0" w:line="240" w:lineRule="auto"/>
              <w:rPr>
                <w:rFonts w:ascii="Times New Roman" w:hAnsi="Times New Roman" w:cs="Times New Roman"/>
              </w:rPr>
            </w:pPr>
            <w:r>
              <w:rPr>
                <w:rFonts w:ascii="Times New Roman" w:hAnsi="Times New Roman" w:cs="Times New Roman"/>
              </w:rPr>
              <w:t>OS Concept / Linux API / System Call</w:t>
            </w:r>
          </w:p>
        </w:tc>
        <w:tc>
          <w:tcPr>
            <w:tcW w:w="5040" w:type="dxa"/>
          </w:tcPr>
          <w:p w14:paraId="2DB30C0F" w14:textId="77777777" w:rsidR="00D353BD" w:rsidRDefault="00000000">
            <w:pPr>
              <w:spacing w:after="0" w:line="240" w:lineRule="auto"/>
              <w:rPr>
                <w:rFonts w:ascii="Times New Roman" w:hAnsi="Times New Roman" w:cs="Times New Roman"/>
              </w:rPr>
            </w:pPr>
            <w:r>
              <w:rPr>
                <w:rFonts w:ascii="Times New Roman" w:hAnsi="Times New Roman" w:cs="Times New Roman"/>
              </w:rPr>
              <w:t>Purpose in the Project</w:t>
            </w:r>
          </w:p>
        </w:tc>
      </w:tr>
      <w:tr w:rsidR="00D353BD" w14:paraId="487F9E1A" w14:textId="77777777">
        <w:trPr>
          <w:jc w:val="center"/>
        </w:trPr>
        <w:tc>
          <w:tcPr>
            <w:tcW w:w="5040" w:type="dxa"/>
          </w:tcPr>
          <w:p w14:paraId="30842308" w14:textId="77777777" w:rsidR="00D353BD" w:rsidRDefault="00D353BD">
            <w:pPr>
              <w:spacing w:after="0" w:line="240" w:lineRule="auto"/>
              <w:rPr>
                <w:rFonts w:ascii="Times New Roman" w:hAnsi="Times New Roman" w:cs="Times New Roman"/>
              </w:rPr>
            </w:pPr>
          </w:p>
        </w:tc>
        <w:tc>
          <w:tcPr>
            <w:tcW w:w="5040" w:type="dxa"/>
          </w:tcPr>
          <w:p w14:paraId="5840C983" w14:textId="77777777" w:rsidR="00D353BD" w:rsidRDefault="00D353BD">
            <w:pPr>
              <w:spacing w:after="0" w:line="240" w:lineRule="auto"/>
              <w:rPr>
                <w:rFonts w:ascii="Times New Roman" w:hAnsi="Times New Roman" w:cs="Times New Roman"/>
              </w:rPr>
            </w:pPr>
          </w:p>
        </w:tc>
      </w:tr>
      <w:tr w:rsidR="00D353BD" w14:paraId="79B6BE0A" w14:textId="77777777">
        <w:trPr>
          <w:jc w:val="center"/>
        </w:trPr>
        <w:tc>
          <w:tcPr>
            <w:tcW w:w="5040" w:type="dxa"/>
          </w:tcPr>
          <w:p w14:paraId="62E11A6B" w14:textId="77777777" w:rsidR="00D353BD" w:rsidRDefault="00D353BD">
            <w:pPr>
              <w:spacing w:after="0" w:line="240" w:lineRule="auto"/>
              <w:rPr>
                <w:rFonts w:ascii="Times New Roman" w:hAnsi="Times New Roman" w:cs="Times New Roman"/>
              </w:rPr>
            </w:pPr>
          </w:p>
        </w:tc>
        <w:tc>
          <w:tcPr>
            <w:tcW w:w="5040" w:type="dxa"/>
          </w:tcPr>
          <w:p w14:paraId="70BF65F1" w14:textId="77777777" w:rsidR="00D353BD" w:rsidRDefault="00D353BD">
            <w:pPr>
              <w:spacing w:after="0" w:line="240" w:lineRule="auto"/>
              <w:rPr>
                <w:rFonts w:ascii="Times New Roman" w:hAnsi="Times New Roman" w:cs="Times New Roman"/>
              </w:rPr>
            </w:pPr>
          </w:p>
        </w:tc>
      </w:tr>
      <w:tr w:rsidR="00D353BD" w14:paraId="1DE2101A" w14:textId="77777777">
        <w:trPr>
          <w:jc w:val="center"/>
        </w:trPr>
        <w:tc>
          <w:tcPr>
            <w:tcW w:w="5040" w:type="dxa"/>
          </w:tcPr>
          <w:p w14:paraId="72A5909F" w14:textId="77777777" w:rsidR="00D353BD" w:rsidRDefault="00D353BD">
            <w:pPr>
              <w:spacing w:after="0" w:line="240" w:lineRule="auto"/>
              <w:rPr>
                <w:rFonts w:ascii="Times New Roman" w:hAnsi="Times New Roman" w:cs="Times New Roman"/>
              </w:rPr>
            </w:pPr>
          </w:p>
        </w:tc>
        <w:tc>
          <w:tcPr>
            <w:tcW w:w="5040" w:type="dxa"/>
          </w:tcPr>
          <w:p w14:paraId="54AA21DD" w14:textId="77777777" w:rsidR="00D353BD" w:rsidRDefault="00D353BD">
            <w:pPr>
              <w:spacing w:after="0" w:line="240" w:lineRule="auto"/>
              <w:rPr>
                <w:rFonts w:ascii="Times New Roman" w:hAnsi="Times New Roman" w:cs="Times New Roman"/>
              </w:rPr>
            </w:pPr>
          </w:p>
        </w:tc>
      </w:tr>
      <w:tr w:rsidR="00D353BD" w14:paraId="1FC8CE39" w14:textId="77777777">
        <w:trPr>
          <w:jc w:val="center"/>
        </w:trPr>
        <w:tc>
          <w:tcPr>
            <w:tcW w:w="5040" w:type="dxa"/>
          </w:tcPr>
          <w:p w14:paraId="04906FBE" w14:textId="77777777" w:rsidR="00D353BD" w:rsidRDefault="00D353BD">
            <w:pPr>
              <w:spacing w:after="0" w:line="240" w:lineRule="auto"/>
              <w:rPr>
                <w:rFonts w:ascii="Times New Roman" w:hAnsi="Times New Roman" w:cs="Times New Roman"/>
              </w:rPr>
            </w:pPr>
          </w:p>
        </w:tc>
        <w:tc>
          <w:tcPr>
            <w:tcW w:w="5040" w:type="dxa"/>
          </w:tcPr>
          <w:p w14:paraId="341B8BA3" w14:textId="77777777" w:rsidR="00D353BD" w:rsidRDefault="00D353BD">
            <w:pPr>
              <w:spacing w:after="0" w:line="240" w:lineRule="auto"/>
              <w:rPr>
                <w:rFonts w:ascii="Times New Roman" w:hAnsi="Times New Roman" w:cs="Times New Roman"/>
              </w:rPr>
            </w:pPr>
          </w:p>
        </w:tc>
      </w:tr>
      <w:tr w:rsidR="00D353BD" w14:paraId="1CDC3021" w14:textId="77777777">
        <w:trPr>
          <w:jc w:val="center"/>
        </w:trPr>
        <w:tc>
          <w:tcPr>
            <w:tcW w:w="5040" w:type="dxa"/>
          </w:tcPr>
          <w:p w14:paraId="759C2AA9" w14:textId="77777777" w:rsidR="00D353BD" w:rsidRDefault="00D353BD">
            <w:pPr>
              <w:spacing w:after="0" w:line="240" w:lineRule="auto"/>
              <w:rPr>
                <w:rFonts w:ascii="Times New Roman" w:hAnsi="Times New Roman" w:cs="Times New Roman"/>
              </w:rPr>
            </w:pPr>
          </w:p>
        </w:tc>
        <w:tc>
          <w:tcPr>
            <w:tcW w:w="5040" w:type="dxa"/>
          </w:tcPr>
          <w:p w14:paraId="031D79F4" w14:textId="77777777" w:rsidR="00D353BD" w:rsidRDefault="00D353BD">
            <w:pPr>
              <w:spacing w:after="0" w:line="240" w:lineRule="auto"/>
              <w:rPr>
                <w:rFonts w:ascii="Times New Roman" w:hAnsi="Times New Roman" w:cs="Times New Roman"/>
              </w:rPr>
            </w:pPr>
          </w:p>
        </w:tc>
      </w:tr>
      <w:tr w:rsidR="00D353BD" w14:paraId="6680A926" w14:textId="77777777">
        <w:trPr>
          <w:jc w:val="center"/>
        </w:trPr>
        <w:tc>
          <w:tcPr>
            <w:tcW w:w="5040" w:type="dxa"/>
          </w:tcPr>
          <w:p w14:paraId="462F1517" w14:textId="77777777" w:rsidR="00D353BD" w:rsidRDefault="00D353BD">
            <w:pPr>
              <w:spacing w:after="0" w:line="240" w:lineRule="auto"/>
              <w:rPr>
                <w:rFonts w:ascii="Times New Roman" w:hAnsi="Times New Roman" w:cs="Times New Roman"/>
              </w:rPr>
            </w:pPr>
          </w:p>
        </w:tc>
        <w:tc>
          <w:tcPr>
            <w:tcW w:w="5040" w:type="dxa"/>
          </w:tcPr>
          <w:p w14:paraId="1748FF8E" w14:textId="77777777" w:rsidR="00D353BD" w:rsidRDefault="00D353BD">
            <w:pPr>
              <w:spacing w:after="0" w:line="240" w:lineRule="auto"/>
              <w:rPr>
                <w:rFonts w:ascii="Times New Roman" w:hAnsi="Times New Roman" w:cs="Times New Roman"/>
              </w:rPr>
            </w:pPr>
          </w:p>
        </w:tc>
      </w:tr>
    </w:tbl>
    <w:p w14:paraId="70E60A57" w14:textId="77777777" w:rsidR="00D353BD" w:rsidRDefault="00000000">
      <w:pPr>
        <w:rPr>
          <w:rFonts w:ascii="Times New Roman" w:hAnsi="Times New Roman" w:cs="Times New Roman"/>
        </w:rPr>
      </w:pPr>
      <w:r>
        <w:rPr>
          <w:rFonts w:ascii="Times New Roman" w:hAnsi="Times New Roman" w:cs="Times New Roman"/>
          <w:b/>
          <w:sz w:val="24"/>
        </w:rPr>
        <w:t>6. Individual Contribution</w:t>
      </w:r>
    </w:p>
    <w:p w14:paraId="4427AF41" w14:textId="77777777" w:rsidR="00D353BD" w:rsidRDefault="00000000">
      <w:pPr>
        <w:rPr>
          <w:rFonts w:ascii="Times New Roman" w:hAnsi="Times New Roman" w:cs="Times New Roman"/>
        </w:rPr>
      </w:pPr>
      <w:r>
        <w:rPr>
          <w:rFonts w:ascii="Times New Roman" w:hAnsi="Times New Roman" w:cs="Times New Roman"/>
          <w:i/>
        </w:rPr>
        <w:lastRenderedPageBreak/>
        <w:t>(Clearly specify the responsibility of each team member in the project.)</w:t>
      </w:r>
    </w:p>
    <w:tbl>
      <w:tblPr>
        <w:tblStyle w:val="TableGrid"/>
        <w:tblW w:w="0" w:type="auto"/>
        <w:jc w:val="center"/>
        <w:tblLook w:val="04A0" w:firstRow="1" w:lastRow="0" w:firstColumn="1" w:lastColumn="0" w:noHBand="0" w:noVBand="1"/>
      </w:tblPr>
      <w:tblGrid>
        <w:gridCol w:w="3356"/>
        <w:gridCol w:w="3357"/>
        <w:gridCol w:w="3357"/>
      </w:tblGrid>
      <w:tr w:rsidR="00D353BD" w14:paraId="386ADEDF" w14:textId="77777777">
        <w:trPr>
          <w:jc w:val="center"/>
        </w:trPr>
        <w:tc>
          <w:tcPr>
            <w:tcW w:w="3360" w:type="dxa"/>
          </w:tcPr>
          <w:p w14:paraId="417B2FFF" w14:textId="77777777" w:rsidR="00D353BD" w:rsidRDefault="00000000">
            <w:pPr>
              <w:spacing w:after="0" w:line="240" w:lineRule="auto"/>
              <w:rPr>
                <w:rFonts w:ascii="Times New Roman" w:hAnsi="Times New Roman" w:cs="Times New Roman"/>
              </w:rPr>
            </w:pPr>
            <w:r>
              <w:rPr>
                <w:rFonts w:ascii="Times New Roman" w:hAnsi="Times New Roman" w:cs="Times New Roman"/>
              </w:rPr>
              <w:t>Roll Number</w:t>
            </w:r>
          </w:p>
        </w:tc>
        <w:tc>
          <w:tcPr>
            <w:tcW w:w="3360" w:type="dxa"/>
          </w:tcPr>
          <w:p w14:paraId="2DED2C3E" w14:textId="77777777" w:rsidR="00D353BD" w:rsidRDefault="00000000">
            <w:pPr>
              <w:spacing w:after="0" w:line="240" w:lineRule="auto"/>
              <w:rPr>
                <w:rFonts w:ascii="Times New Roman" w:hAnsi="Times New Roman" w:cs="Times New Roman"/>
              </w:rPr>
            </w:pPr>
            <w:r>
              <w:rPr>
                <w:rFonts w:ascii="Times New Roman" w:hAnsi="Times New Roman" w:cs="Times New Roman"/>
              </w:rPr>
              <w:t>Student Name</w:t>
            </w:r>
          </w:p>
        </w:tc>
        <w:tc>
          <w:tcPr>
            <w:tcW w:w="3360" w:type="dxa"/>
          </w:tcPr>
          <w:p w14:paraId="7EC721DC" w14:textId="77777777" w:rsidR="00D353BD" w:rsidRDefault="00000000">
            <w:pPr>
              <w:spacing w:after="0" w:line="240" w:lineRule="auto"/>
              <w:rPr>
                <w:rFonts w:ascii="Times New Roman" w:hAnsi="Times New Roman" w:cs="Times New Roman"/>
              </w:rPr>
            </w:pPr>
            <w:r>
              <w:rPr>
                <w:rFonts w:ascii="Times New Roman" w:hAnsi="Times New Roman" w:cs="Times New Roman"/>
              </w:rPr>
              <w:t>Individual Responsibility</w:t>
            </w:r>
          </w:p>
        </w:tc>
      </w:tr>
      <w:tr w:rsidR="00D353BD" w14:paraId="424AD161" w14:textId="77777777">
        <w:trPr>
          <w:jc w:val="center"/>
        </w:trPr>
        <w:tc>
          <w:tcPr>
            <w:tcW w:w="3360" w:type="dxa"/>
          </w:tcPr>
          <w:p w14:paraId="76F4E4DA"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2520030272</w:t>
            </w:r>
          </w:p>
        </w:tc>
        <w:tc>
          <w:tcPr>
            <w:tcW w:w="3360" w:type="dxa"/>
          </w:tcPr>
          <w:p w14:paraId="2BFC8937" w14:textId="77777777" w:rsidR="00D353BD"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Upputuri</w:t>
            </w:r>
            <w:proofErr w:type="spellEnd"/>
            <w:r>
              <w:rPr>
                <w:rFonts w:ascii="Times New Roman" w:hAnsi="Times New Roman" w:cs="Times New Roman"/>
                <w:lang w:val="en-IN"/>
              </w:rPr>
              <w:t xml:space="preserve"> SriLakshmi</w:t>
            </w:r>
          </w:p>
        </w:tc>
        <w:tc>
          <w:tcPr>
            <w:tcW w:w="3360" w:type="dxa"/>
          </w:tcPr>
          <w:p w14:paraId="1228CCF0" w14:textId="77777777" w:rsidR="00D353BD" w:rsidRDefault="00D353BD">
            <w:pPr>
              <w:spacing w:after="0" w:line="240" w:lineRule="auto"/>
              <w:rPr>
                <w:rFonts w:ascii="Times New Roman" w:hAnsi="Times New Roman" w:cs="Times New Roman"/>
              </w:rPr>
            </w:pPr>
          </w:p>
        </w:tc>
      </w:tr>
      <w:tr w:rsidR="00D353BD" w14:paraId="23673341" w14:textId="77777777">
        <w:trPr>
          <w:jc w:val="center"/>
        </w:trPr>
        <w:tc>
          <w:tcPr>
            <w:tcW w:w="3360" w:type="dxa"/>
          </w:tcPr>
          <w:p w14:paraId="4B4F46F0"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2520030517</w:t>
            </w:r>
          </w:p>
        </w:tc>
        <w:tc>
          <w:tcPr>
            <w:tcW w:w="3360" w:type="dxa"/>
          </w:tcPr>
          <w:p w14:paraId="3B6130B7" w14:textId="77777777" w:rsidR="00D353BD" w:rsidRDefault="00000000">
            <w:pPr>
              <w:spacing w:after="0" w:line="240" w:lineRule="auto"/>
              <w:rPr>
                <w:rFonts w:ascii="Times New Roman" w:hAnsi="Times New Roman" w:cs="Times New Roman"/>
                <w:lang w:val="en-IN"/>
              </w:rPr>
            </w:pPr>
            <w:proofErr w:type="spellStart"/>
            <w:r>
              <w:rPr>
                <w:rFonts w:ascii="Times New Roman" w:hAnsi="Times New Roman" w:cs="Times New Roman"/>
                <w:lang w:val="en-IN"/>
              </w:rPr>
              <w:t>Puritipati</w:t>
            </w:r>
            <w:proofErr w:type="spellEnd"/>
            <w:r>
              <w:rPr>
                <w:rFonts w:ascii="Times New Roman" w:hAnsi="Times New Roman" w:cs="Times New Roman"/>
                <w:lang w:val="en-IN"/>
              </w:rPr>
              <w:t xml:space="preserve"> Nithya Sai</w:t>
            </w:r>
          </w:p>
        </w:tc>
        <w:tc>
          <w:tcPr>
            <w:tcW w:w="3360" w:type="dxa"/>
          </w:tcPr>
          <w:p w14:paraId="1A96B9EB" w14:textId="77777777" w:rsidR="00D353BD" w:rsidRDefault="00D353BD">
            <w:pPr>
              <w:spacing w:after="0" w:line="240" w:lineRule="auto"/>
              <w:rPr>
                <w:rFonts w:ascii="Times New Roman" w:hAnsi="Times New Roman" w:cs="Times New Roman"/>
              </w:rPr>
            </w:pPr>
          </w:p>
        </w:tc>
      </w:tr>
      <w:tr w:rsidR="00D353BD" w14:paraId="79AF826D" w14:textId="77777777">
        <w:trPr>
          <w:jc w:val="center"/>
        </w:trPr>
        <w:tc>
          <w:tcPr>
            <w:tcW w:w="3360" w:type="dxa"/>
          </w:tcPr>
          <w:p w14:paraId="49261802"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2520030411</w:t>
            </w:r>
          </w:p>
        </w:tc>
        <w:tc>
          <w:tcPr>
            <w:tcW w:w="3360" w:type="dxa"/>
          </w:tcPr>
          <w:p w14:paraId="5573E4EF" w14:textId="77777777" w:rsidR="00D353BD" w:rsidRDefault="00000000">
            <w:pPr>
              <w:spacing w:after="0" w:line="240" w:lineRule="auto"/>
              <w:rPr>
                <w:rFonts w:ascii="Times New Roman" w:hAnsi="Times New Roman" w:cs="Times New Roman"/>
                <w:lang w:val="en-IN"/>
              </w:rPr>
            </w:pPr>
            <w:r>
              <w:rPr>
                <w:rFonts w:ascii="Times New Roman" w:hAnsi="Times New Roman" w:cs="Times New Roman"/>
                <w:lang w:val="en-IN"/>
              </w:rPr>
              <w:t>Manaswi Chilukuri</w:t>
            </w:r>
          </w:p>
        </w:tc>
        <w:tc>
          <w:tcPr>
            <w:tcW w:w="3360" w:type="dxa"/>
          </w:tcPr>
          <w:p w14:paraId="5A22875B" w14:textId="77777777" w:rsidR="00D353BD" w:rsidRDefault="00D353BD">
            <w:pPr>
              <w:spacing w:after="0" w:line="240" w:lineRule="auto"/>
              <w:rPr>
                <w:rFonts w:ascii="Times New Roman" w:hAnsi="Times New Roman" w:cs="Times New Roman"/>
              </w:rPr>
            </w:pPr>
          </w:p>
        </w:tc>
      </w:tr>
      <w:tr w:rsidR="00D353BD" w14:paraId="2278CB6D" w14:textId="77777777">
        <w:trPr>
          <w:jc w:val="center"/>
        </w:trPr>
        <w:tc>
          <w:tcPr>
            <w:tcW w:w="3360" w:type="dxa"/>
          </w:tcPr>
          <w:p w14:paraId="5D2B7DAA" w14:textId="77777777" w:rsidR="00D353BD" w:rsidRDefault="00D353BD">
            <w:pPr>
              <w:spacing w:after="0" w:line="240" w:lineRule="auto"/>
              <w:rPr>
                <w:rFonts w:ascii="Times New Roman" w:hAnsi="Times New Roman" w:cs="Times New Roman"/>
              </w:rPr>
            </w:pPr>
          </w:p>
        </w:tc>
        <w:tc>
          <w:tcPr>
            <w:tcW w:w="3360" w:type="dxa"/>
          </w:tcPr>
          <w:p w14:paraId="6880DC84" w14:textId="77777777" w:rsidR="00D353BD" w:rsidRDefault="00D353BD">
            <w:pPr>
              <w:spacing w:after="0" w:line="240" w:lineRule="auto"/>
              <w:rPr>
                <w:rFonts w:ascii="Times New Roman" w:hAnsi="Times New Roman" w:cs="Times New Roman"/>
              </w:rPr>
            </w:pPr>
          </w:p>
        </w:tc>
        <w:tc>
          <w:tcPr>
            <w:tcW w:w="3360" w:type="dxa"/>
          </w:tcPr>
          <w:p w14:paraId="3298942A" w14:textId="77777777" w:rsidR="00D353BD" w:rsidRDefault="00D353BD">
            <w:pPr>
              <w:spacing w:after="0" w:line="240" w:lineRule="auto"/>
              <w:rPr>
                <w:rFonts w:ascii="Times New Roman" w:hAnsi="Times New Roman" w:cs="Times New Roman"/>
              </w:rPr>
            </w:pPr>
          </w:p>
        </w:tc>
      </w:tr>
      <w:tr w:rsidR="00D353BD" w14:paraId="31A684FD" w14:textId="77777777">
        <w:trPr>
          <w:jc w:val="center"/>
        </w:trPr>
        <w:tc>
          <w:tcPr>
            <w:tcW w:w="3360" w:type="dxa"/>
          </w:tcPr>
          <w:p w14:paraId="0F20E8F8" w14:textId="77777777" w:rsidR="00D353BD" w:rsidRDefault="00D353BD">
            <w:pPr>
              <w:spacing w:after="0" w:line="240" w:lineRule="auto"/>
              <w:rPr>
                <w:rFonts w:ascii="Times New Roman" w:hAnsi="Times New Roman" w:cs="Times New Roman"/>
              </w:rPr>
            </w:pPr>
          </w:p>
        </w:tc>
        <w:tc>
          <w:tcPr>
            <w:tcW w:w="3360" w:type="dxa"/>
          </w:tcPr>
          <w:p w14:paraId="7C9639CC" w14:textId="77777777" w:rsidR="00D353BD" w:rsidRDefault="00D353BD">
            <w:pPr>
              <w:spacing w:after="0" w:line="240" w:lineRule="auto"/>
              <w:rPr>
                <w:rFonts w:ascii="Times New Roman" w:hAnsi="Times New Roman" w:cs="Times New Roman"/>
              </w:rPr>
            </w:pPr>
          </w:p>
        </w:tc>
        <w:tc>
          <w:tcPr>
            <w:tcW w:w="3360" w:type="dxa"/>
          </w:tcPr>
          <w:p w14:paraId="2A3440CB" w14:textId="77777777" w:rsidR="00D353BD" w:rsidRDefault="00D353BD">
            <w:pPr>
              <w:spacing w:after="0" w:line="240" w:lineRule="auto"/>
              <w:rPr>
                <w:rFonts w:ascii="Times New Roman" w:hAnsi="Times New Roman" w:cs="Times New Roman"/>
              </w:rPr>
            </w:pPr>
          </w:p>
        </w:tc>
      </w:tr>
    </w:tbl>
    <w:p w14:paraId="5C489E32" w14:textId="77777777" w:rsidR="00D353BD" w:rsidRDefault="00D353BD">
      <w:pPr>
        <w:rPr>
          <w:rFonts w:ascii="Times New Roman" w:hAnsi="Times New Roman" w:cs="Times New Roman"/>
          <w:b/>
          <w:sz w:val="24"/>
        </w:rPr>
      </w:pPr>
    </w:p>
    <w:p w14:paraId="68E9DE85" w14:textId="77777777" w:rsidR="00D353BD" w:rsidRDefault="00000000">
      <w:pPr>
        <w:rPr>
          <w:rFonts w:ascii="Times New Roman" w:hAnsi="Times New Roman" w:cs="Times New Roman"/>
        </w:rPr>
      </w:pPr>
      <w:r>
        <w:rPr>
          <w:rFonts w:ascii="Times New Roman" w:hAnsi="Times New Roman" w:cs="Times New Roman"/>
          <w:b/>
          <w:sz w:val="24"/>
        </w:rPr>
        <w:t>7. Tools / Platforms / Software Used</w:t>
      </w:r>
    </w:p>
    <w:p w14:paraId="6F0A85E8" w14:textId="77777777" w:rsidR="00D353BD" w:rsidRDefault="00000000">
      <w:pPr>
        <w:rPr>
          <w:rFonts w:ascii="Times New Roman" w:hAnsi="Times New Roman" w:cs="Times New Roman"/>
        </w:rPr>
      </w:pPr>
      <w:r>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35"/>
        <w:gridCol w:w="5035"/>
      </w:tblGrid>
      <w:tr w:rsidR="00D353BD" w14:paraId="67EAD287" w14:textId="77777777">
        <w:trPr>
          <w:jc w:val="center"/>
        </w:trPr>
        <w:tc>
          <w:tcPr>
            <w:tcW w:w="5040" w:type="dxa"/>
          </w:tcPr>
          <w:p w14:paraId="01BFFD36" w14:textId="77777777" w:rsidR="00D353BD" w:rsidRDefault="00000000">
            <w:pPr>
              <w:spacing w:after="0" w:line="240" w:lineRule="auto"/>
              <w:rPr>
                <w:rFonts w:ascii="Times New Roman" w:hAnsi="Times New Roman" w:cs="Times New Roman"/>
              </w:rPr>
            </w:pPr>
            <w:r>
              <w:rPr>
                <w:rFonts w:ascii="Times New Roman" w:hAnsi="Times New Roman" w:cs="Times New Roman"/>
              </w:rPr>
              <w:t>Tool / Platform / Software</w:t>
            </w:r>
          </w:p>
        </w:tc>
        <w:tc>
          <w:tcPr>
            <w:tcW w:w="5040" w:type="dxa"/>
          </w:tcPr>
          <w:p w14:paraId="3D61B1B2" w14:textId="77777777" w:rsidR="00D353BD" w:rsidRDefault="00000000">
            <w:pPr>
              <w:spacing w:after="0" w:line="240" w:lineRule="auto"/>
              <w:rPr>
                <w:rFonts w:ascii="Times New Roman" w:hAnsi="Times New Roman" w:cs="Times New Roman"/>
              </w:rPr>
            </w:pPr>
            <w:r>
              <w:rPr>
                <w:rFonts w:ascii="Times New Roman" w:hAnsi="Times New Roman" w:cs="Times New Roman"/>
              </w:rPr>
              <w:t>Purpose</w:t>
            </w:r>
          </w:p>
        </w:tc>
      </w:tr>
      <w:tr w:rsidR="00D353BD" w14:paraId="45E40EEB" w14:textId="77777777">
        <w:trPr>
          <w:jc w:val="center"/>
        </w:trPr>
        <w:tc>
          <w:tcPr>
            <w:tcW w:w="5040" w:type="dxa"/>
          </w:tcPr>
          <w:p w14:paraId="369B8638" w14:textId="77777777" w:rsidR="00D353BD" w:rsidRDefault="00000000">
            <w:pPr>
              <w:spacing w:after="0" w:line="240" w:lineRule="auto"/>
              <w:rPr>
                <w:rFonts w:ascii="Times New Roman" w:hAnsi="Times New Roman" w:cs="Times New Roman"/>
              </w:rPr>
            </w:pPr>
            <w:r>
              <w:rPr>
                <w:rFonts w:ascii="Times New Roman" w:hAnsi="Times New Roman" w:cs="Times New Roman"/>
              </w:rPr>
              <w:t>Linux / Ubuntu</w:t>
            </w:r>
          </w:p>
        </w:tc>
        <w:tc>
          <w:tcPr>
            <w:tcW w:w="5040" w:type="dxa"/>
          </w:tcPr>
          <w:p w14:paraId="0778F1E2" w14:textId="77777777" w:rsidR="00D353BD" w:rsidRDefault="00D353BD">
            <w:pPr>
              <w:spacing w:after="0" w:line="240" w:lineRule="auto"/>
              <w:rPr>
                <w:rFonts w:ascii="Times New Roman" w:hAnsi="Times New Roman" w:cs="Times New Roman"/>
              </w:rPr>
            </w:pPr>
          </w:p>
        </w:tc>
      </w:tr>
      <w:tr w:rsidR="00D353BD" w14:paraId="5E33FA1C" w14:textId="77777777">
        <w:trPr>
          <w:jc w:val="center"/>
        </w:trPr>
        <w:tc>
          <w:tcPr>
            <w:tcW w:w="5040" w:type="dxa"/>
          </w:tcPr>
          <w:p w14:paraId="591D2077" w14:textId="77777777" w:rsidR="00D353BD" w:rsidRDefault="00000000">
            <w:pPr>
              <w:spacing w:after="0" w:line="240" w:lineRule="auto"/>
              <w:rPr>
                <w:rFonts w:ascii="Times New Roman" w:hAnsi="Times New Roman" w:cs="Times New Roman"/>
              </w:rPr>
            </w:pPr>
            <w:r>
              <w:rPr>
                <w:rFonts w:ascii="Times New Roman" w:hAnsi="Times New Roman" w:cs="Times New Roman"/>
              </w:rPr>
              <w:t>C / C++</w:t>
            </w:r>
          </w:p>
        </w:tc>
        <w:tc>
          <w:tcPr>
            <w:tcW w:w="5040" w:type="dxa"/>
          </w:tcPr>
          <w:p w14:paraId="4D735FEE" w14:textId="77777777" w:rsidR="00D353BD" w:rsidRDefault="00D353BD">
            <w:pPr>
              <w:spacing w:after="0" w:line="240" w:lineRule="auto"/>
              <w:rPr>
                <w:rFonts w:ascii="Times New Roman" w:hAnsi="Times New Roman" w:cs="Times New Roman"/>
              </w:rPr>
            </w:pPr>
          </w:p>
        </w:tc>
      </w:tr>
      <w:tr w:rsidR="00D353BD" w14:paraId="2EE5646B" w14:textId="77777777">
        <w:trPr>
          <w:jc w:val="center"/>
        </w:trPr>
        <w:tc>
          <w:tcPr>
            <w:tcW w:w="5040" w:type="dxa"/>
          </w:tcPr>
          <w:p w14:paraId="0B0EFD69" w14:textId="77777777" w:rsidR="00D353BD" w:rsidRDefault="00D353BD">
            <w:pPr>
              <w:spacing w:after="0" w:line="240" w:lineRule="auto"/>
              <w:rPr>
                <w:rFonts w:ascii="Times New Roman" w:hAnsi="Times New Roman" w:cs="Times New Roman"/>
              </w:rPr>
            </w:pPr>
          </w:p>
        </w:tc>
        <w:tc>
          <w:tcPr>
            <w:tcW w:w="5040" w:type="dxa"/>
          </w:tcPr>
          <w:p w14:paraId="591C5493" w14:textId="77777777" w:rsidR="00D353BD" w:rsidRDefault="00D353BD">
            <w:pPr>
              <w:spacing w:after="0" w:line="240" w:lineRule="auto"/>
              <w:rPr>
                <w:rFonts w:ascii="Times New Roman" w:hAnsi="Times New Roman" w:cs="Times New Roman"/>
              </w:rPr>
            </w:pPr>
          </w:p>
        </w:tc>
      </w:tr>
      <w:tr w:rsidR="00D353BD" w14:paraId="2D933395" w14:textId="77777777">
        <w:trPr>
          <w:jc w:val="center"/>
        </w:trPr>
        <w:tc>
          <w:tcPr>
            <w:tcW w:w="5040" w:type="dxa"/>
          </w:tcPr>
          <w:p w14:paraId="314A2E9E" w14:textId="77777777" w:rsidR="00D353BD" w:rsidRDefault="00D353BD">
            <w:pPr>
              <w:spacing w:after="0" w:line="240" w:lineRule="auto"/>
              <w:rPr>
                <w:rFonts w:ascii="Times New Roman" w:hAnsi="Times New Roman" w:cs="Times New Roman"/>
              </w:rPr>
            </w:pPr>
          </w:p>
        </w:tc>
        <w:tc>
          <w:tcPr>
            <w:tcW w:w="5040" w:type="dxa"/>
          </w:tcPr>
          <w:p w14:paraId="05EB43C3" w14:textId="77777777" w:rsidR="00D353BD" w:rsidRDefault="00D353BD">
            <w:pPr>
              <w:spacing w:after="0" w:line="240" w:lineRule="auto"/>
              <w:rPr>
                <w:rFonts w:ascii="Times New Roman" w:hAnsi="Times New Roman" w:cs="Times New Roman"/>
              </w:rPr>
            </w:pPr>
          </w:p>
        </w:tc>
      </w:tr>
      <w:tr w:rsidR="00D353BD" w14:paraId="59CE099A" w14:textId="77777777">
        <w:trPr>
          <w:jc w:val="center"/>
        </w:trPr>
        <w:tc>
          <w:tcPr>
            <w:tcW w:w="5040" w:type="dxa"/>
          </w:tcPr>
          <w:p w14:paraId="032EA743" w14:textId="77777777" w:rsidR="00D353BD" w:rsidRDefault="00D353BD">
            <w:pPr>
              <w:spacing w:after="0" w:line="240" w:lineRule="auto"/>
              <w:rPr>
                <w:rFonts w:ascii="Times New Roman" w:hAnsi="Times New Roman" w:cs="Times New Roman"/>
              </w:rPr>
            </w:pPr>
          </w:p>
        </w:tc>
        <w:tc>
          <w:tcPr>
            <w:tcW w:w="5040" w:type="dxa"/>
          </w:tcPr>
          <w:p w14:paraId="2FD3576F" w14:textId="77777777" w:rsidR="00D353BD" w:rsidRDefault="00D353BD">
            <w:pPr>
              <w:spacing w:after="0" w:line="240" w:lineRule="auto"/>
              <w:rPr>
                <w:rFonts w:ascii="Times New Roman" w:hAnsi="Times New Roman" w:cs="Times New Roman"/>
              </w:rPr>
            </w:pPr>
          </w:p>
        </w:tc>
      </w:tr>
    </w:tbl>
    <w:p w14:paraId="50534657" w14:textId="77777777" w:rsidR="00D353BD" w:rsidRDefault="00D353BD">
      <w:pPr>
        <w:rPr>
          <w:rFonts w:ascii="Times New Roman" w:hAnsi="Times New Roman" w:cs="Times New Roman"/>
          <w:b/>
          <w:sz w:val="24"/>
        </w:rPr>
      </w:pPr>
    </w:p>
    <w:p w14:paraId="25BE58F0" w14:textId="77777777" w:rsidR="00D353BD" w:rsidRDefault="00000000">
      <w:pPr>
        <w:rPr>
          <w:rFonts w:ascii="Times New Roman" w:hAnsi="Times New Roman" w:cs="Times New Roman"/>
        </w:rPr>
      </w:pPr>
      <w:r>
        <w:rPr>
          <w:rFonts w:ascii="Times New Roman" w:hAnsi="Times New Roman" w:cs="Times New Roman"/>
          <w:b/>
          <w:sz w:val="24"/>
        </w:rPr>
        <w:t>8. Expected Outcome</w:t>
      </w:r>
    </w:p>
    <w:p w14:paraId="1266C728" w14:textId="77777777" w:rsidR="00D353BD" w:rsidRDefault="00000000">
      <w:pPr>
        <w:rPr>
          <w:rFonts w:ascii="Times New Roman" w:hAnsi="Times New Roman" w:cs="Times New Roman"/>
        </w:rPr>
      </w:pPr>
      <w:r>
        <w:rPr>
          <w:rFonts w:ascii="Times New Roman" w:hAnsi="Times New Roman" w:cs="Times New Roman"/>
          <w:i/>
        </w:rPr>
        <w:t>(Describe the expected functionality, output, and outcome of the project.)</w:t>
      </w:r>
    </w:p>
    <w:p w14:paraId="0BF30674" w14:textId="77777777" w:rsidR="00D353BD" w:rsidRDefault="00000000">
      <w:pPr>
        <w:rPr>
          <w:rFonts w:ascii="Times New Roman" w:hAnsi="Times New Roman" w:cs="Times New Roman"/>
        </w:rPr>
      </w:pPr>
      <w:r>
        <w:rPr>
          <w:rFonts w:ascii="Times New Roman" w:eastAsia="SimSun" w:hAnsi="Times New Roman" w:cs="Times New Roman"/>
          <w:sz w:val="24"/>
          <w:szCs w:val="24"/>
        </w:rPr>
        <w:t>The system is expected to successfully demonstrate process communication and control using Linux signals. It should allow users to start, pause, resume, and terminate processes efficiently. The project will provide a clear understanding of signal handling, process management, and inter-process communication in a Linux environment.</w:t>
      </w:r>
    </w:p>
    <w:p w14:paraId="054B371B" w14:textId="77777777" w:rsidR="00D353BD" w:rsidRDefault="00000000">
      <w:pPr>
        <w:rPr>
          <w:rFonts w:ascii="Times New Roman" w:hAnsi="Times New Roman" w:cs="Times New Roman"/>
        </w:rPr>
      </w:pPr>
      <w:r>
        <w:rPr>
          <w:rFonts w:ascii="Times New Roman" w:hAnsi="Times New Roman" w:cs="Times New Roman"/>
          <w:b/>
          <w:sz w:val="24"/>
        </w:rPr>
        <w:t>9. GitHub Repository</w:t>
      </w:r>
    </w:p>
    <w:p w14:paraId="318DCBAB" w14:textId="77777777" w:rsidR="00D353BD" w:rsidRDefault="00000000">
      <w:pPr>
        <w:rPr>
          <w:rFonts w:ascii="Times New Roman" w:hAnsi="Times New Roman" w:cs="Times New Roman"/>
        </w:rPr>
      </w:pPr>
      <w:r>
        <w:rPr>
          <w:rFonts w:ascii="Times New Roman" w:hAnsi="Times New Roman" w:cs="Times New Roman"/>
          <w:b/>
        </w:rPr>
        <w:t>GitHub Repository Link:</w:t>
      </w:r>
      <w:r>
        <w:rPr>
          <w:rFonts w:ascii="Times New Roman" w:hAnsi="Times New Roman" w:cs="Times New Roman"/>
        </w:rPr>
        <w:t xml:space="preserve"> ____________________________________________________________</w:t>
      </w:r>
    </w:p>
    <w:p w14:paraId="27CB3631" w14:textId="77777777" w:rsidR="00D353BD" w:rsidRDefault="00000000">
      <w:pPr>
        <w:rPr>
          <w:rFonts w:ascii="Times New Roman" w:hAnsi="Times New Roman" w:cs="Times New Roman"/>
        </w:rPr>
      </w:pPr>
      <w:r>
        <w:rPr>
          <w:rFonts w:ascii="Times New Roman" w:hAnsi="Times New Roman" w:cs="Times New Roman"/>
          <w:b/>
        </w:rPr>
        <w:t>Repository Created:</w:t>
      </w:r>
      <w:r>
        <w:rPr>
          <w:rFonts w:ascii="Times New Roman" w:hAnsi="Times New Roman" w:cs="Times New Roman"/>
        </w:rPr>
        <w:t xml:space="preserve"> ____________________</w:t>
      </w:r>
    </w:p>
    <w:p w14:paraId="39EAABD3" w14:textId="77777777" w:rsidR="00D353B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ACE9611" w14:textId="77777777" w:rsidR="00D353BD" w:rsidRDefault="00D353BD">
      <w:pPr>
        <w:rPr>
          <w:rFonts w:ascii="Times New Roman" w:hAnsi="Times New Roman" w:cs="Times New Roman"/>
          <w:b/>
          <w:sz w:val="24"/>
        </w:rPr>
      </w:pPr>
    </w:p>
    <w:p w14:paraId="625FF0E7" w14:textId="77777777" w:rsidR="00D353BD" w:rsidRDefault="00000000">
      <w:pPr>
        <w:rPr>
          <w:rFonts w:ascii="Times New Roman" w:hAnsi="Times New Roman" w:cs="Times New Roman"/>
        </w:rPr>
      </w:pPr>
      <w:r>
        <w:rPr>
          <w:rFonts w:ascii="Times New Roman" w:hAnsi="Times New Roman" w:cs="Times New Roman"/>
          <w:b/>
          <w:sz w:val="24"/>
        </w:rPr>
        <w:t>Faculty Name and Signature</w:t>
      </w:r>
    </w:p>
    <w:p w14:paraId="15A9A8F5" w14:textId="77777777" w:rsidR="00D353BD" w:rsidRDefault="00000000">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_______________________________________________________</w:t>
      </w:r>
    </w:p>
    <w:p w14:paraId="28C38D15" w14:textId="77777777" w:rsidR="00D353BD" w:rsidRDefault="00000000">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______________________________________________________________</w:t>
      </w:r>
    </w:p>
    <w:p w14:paraId="71081C71" w14:textId="77777777" w:rsidR="00D353BD" w:rsidRDefault="00000000">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______________________________________________________________________</w:t>
      </w:r>
    </w:p>
    <w:p w14:paraId="5F3815A2" w14:textId="77777777" w:rsidR="00D353BD" w:rsidRDefault="00D353BD">
      <w:pPr>
        <w:rPr>
          <w:rFonts w:ascii="Times New Roman" w:hAnsi="Times New Roman" w:cs="Times New Roman"/>
          <w:b/>
          <w:sz w:val="24"/>
        </w:rPr>
      </w:pPr>
    </w:p>
    <w:p w14:paraId="05A2C7FD" w14:textId="77777777" w:rsidR="00D353BD" w:rsidRDefault="00000000">
      <w:pPr>
        <w:rPr>
          <w:rFonts w:ascii="Times New Roman" w:hAnsi="Times New Roman" w:cs="Times New Roman"/>
          <w:b/>
          <w:sz w:val="24"/>
        </w:rPr>
      </w:pPr>
      <w:r>
        <w:rPr>
          <w:rFonts w:ascii="Times New Roman" w:hAnsi="Times New Roman" w:cs="Times New Roman"/>
          <w:b/>
          <w:sz w:val="24"/>
        </w:rPr>
        <w:t>----------------------------------------------------------------------------------------------------------------------------</w:t>
      </w:r>
    </w:p>
    <w:p w14:paraId="50DEEA1C" w14:textId="77777777" w:rsidR="00D353BD" w:rsidRDefault="00D353BD">
      <w:pPr>
        <w:rPr>
          <w:rFonts w:ascii="Times New Roman" w:hAnsi="Times New Roman" w:cs="Times New Roman"/>
          <w:b/>
          <w:sz w:val="24"/>
        </w:rPr>
      </w:pPr>
    </w:p>
    <w:p w14:paraId="12C80CAA" w14:textId="77777777" w:rsidR="00D353BD" w:rsidRDefault="00000000">
      <w:pPr>
        <w:rPr>
          <w:rFonts w:ascii="Times New Roman" w:hAnsi="Times New Roman" w:cs="Times New Roman"/>
        </w:rPr>
      </w:pPr>
      <w:r>
        <w:rPr>
          <w:rFonts w:ascii="Times New Roman" w:hAnsi="Times New Roman" w:cs="Times New Roman"/>
          <w:b/>
          <w:sz w:val="24"/>
        </w:rPr>
        <w:lastRenderedPageBreak/>
        <w:t>Faculty Use</w:t>
      </w:r>
    </w:p>
    <w:p w14:paraId="1F9A9D18" w14:textId="77777777" w:rsidR="00D353BD" w:rsidRDefault="00000000">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___________________________________</w:t>
      </w:r>
    </w:p>
    <w:p w14:paraId="09895233" w14:textId="77777777" w:rsidR="00D353B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74233602" w14:textId="77777777" w:rsidR="00D353BD" w:rsidRDefault="00000000">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_________________________________________________________________</w:t>
      </w:r>
    </w:p>
    <w:p w14:paraId="05DBCF82" w14:textId="77777777" w:rsidR="00D353BD" w:rsidRDefault="00000000">
      <w:pPr>
        <w:rPr>
          <w:rFonts w:ascii="Times New Roman" w:hAnsi="Times New Roman" w:cs="Times New Roman"/>
        </w:rPr>
      </w:pPr>
      <w:r>
        <w:rPr>
          <w:rFonts w:ascii="Times New Roman" w:hAnsi="Times New Roman" w:cs="Times New Roman"/>
          <w:b/>
        </w:rPr>
        <w:t>Faculty Signature:</w:t>
      </w:r>
      <w:r>
        <w:rPr>
          <w:rFonts w:ascii="Times New Roman" w:hAnsi="Times New Roman" w:cs="Times New Roman"/>
        </w:rPr>
        <w:t xml:space="preserve"> _____________________________________________</w:t>
      </w:r>
    </w:p>
    <w:sectPr w:rsidR="00D353BD">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449D4" w14:textId="77777777" w:rsidR="0084441A" w:rsidRDefault="0084441A">
      <w:pPr>
        <w:spacing w:line="240" w:lineRule="auto"/>
      </w:pPr>
      <w:r>
        <w:separator/>
      </w:r>
    </w:p>
  </w:endnote>
  <w:endnote w:type="continuationSeparator" w:id="0">
    <w:p w14:paraId="01E1581C" w14:textId="77777777" w:rsidR="0084441A" w:rsidRDefault="008444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03605" w14:textId="77777777" w:rsidR="0084441A" w:rsidRDefault="0084441A">
      <w:pPr>
        <w:spacing w:after="0"/>
      </w:pPr>
      <w:r>
        <w:separator/>
      </w:r>
    </w:p>
  </w:footnote>
  <w:footnote w:type="continuationSeparator" w:id="0">
    <w:p w14:paraId="6A5B4039" w14:textId="77777777" w:rsidR="0084441A" w:rsidRDefault="008444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A1D6D8C"/>
    <w:multiLevelType w:val="singleLevel"/>
    <w:tmpl w:val="6A1D6D8C"/>
    <w:lvl w:ilvl="0">
      <w:start w:val="1"/>
      <w:numFmt w:val="decimal"/>
      <w:suff w:val="space"/>
      <w:lvlText w:val="%1."/>
      <w:lvlJc w:val="left"/>
    </w:lvl>
  </w:abstractNum>
  <w:num w:numId="1" w16cid:durableId="383991118">
    <w:abstractNumId w:val="5"/>
  </w:num>
  <w:num w:numId="2" w16cid:durableId="656037299">
    <w:abstractNumId w:val="3"/>
  </w:num>
  <w:num w:numId="3" w16cid:durableId="733115932">
    <w:abstractNumId w:val="2"/>
  </w:num>
  <w:num w:numId="4" w16cid:durableId="460610343">
    <w:abstractNumId w:val="4"/>
  </w:num>
  <w:num w:numId="5" w16cid:durableId="877279198">
    <w:abstractNumId w:val="1"/>
  </w:num>
  <w:num w:numId="6" w16cid:durableId="1217349974">
    <w:abstractNumId w:val="0"/>
  </w:num>
  <w:num w:numId="7" w16cid:durableId="1462460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B58"/>
    <w:rsid w:val="00775B75"/>
    <w:rsid w:val="0084441A"/>
    <w:rsid w:val="00AA1D8D"/>
    <w:rsid w:val="00B47730"/>
    <w:rsid w:val="00BE607C"/>
    <w:rsid w:val="00C70D57"/>
    <w:rsid w:val="00CB0664"/>
    <w:rsid w:val="00D161AD"/>
    <w:rsid w:val="00D353BD"/>
    <w:rsid w:val="00FC693F"/>
    <w:rsid w:val="2FB20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87A15F"/>
  <w14:defaultImageDpi w14:val="300"/>
  <w15:docId w15:val="{7E27B5B1-CDE5-463A-8D5C-F7824A5A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852</Words>
  <Characters>4860</Characters>
  <Application>Microsoft Office Word</Application>
  <DocSecurity>0</DocSecurity>
  <Lines>40</Lines>
  <Paragraphs>11</Paragraphs>
  <ScaleCrop>false</ScaleCrop>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manaswi chilukuri</cp:lastModifiedBy>
  <cp:revision>2</cp:revision>
  <dcterms:created xsi:type="dcterms:W3CDTF">2026-09-02T04:50:00Z</dcterms:created>
  <dcterms:modified xsi:type="dcterms:W3CDTF">2026-09-02T04:50:00Z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eyJoZGlkIjoiZjRjZjUwOWY1MzY4OGQ1NzhkNGZjMDYyODcwNjAzOTYiLCJ1c2VySWQiOiI1Njc2MjY5MDU4ODQifQ==</vt:lpwstr>
  </property>
  <property fmtid="{D5CDD505-2E9C-101B-9397-08002B2CF9AE}" pid="3" name="KSOProductBuildVer">
    <vt:lpwstr>1033-12.1.0.28032</vt:lpwstr>
  </property>
  <property fmtid="{D5CDD505-2E9C-101B-9397-08002B2CF9AE}" pid="4" name="ICV">
    <vt:lpwstr>BE36B5B64771405B83981076A7944AEF_13</vt:lpwstr>
  </property>
</Properties>
</file>